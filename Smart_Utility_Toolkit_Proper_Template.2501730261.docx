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A0915">
      <w:r>
        <w:br w:type="textWrapping"/>
      </w:r>
      <w:r>
        <w:br w:type="textWrapping"/>
      </w:r>
    </w:p>
    <w:p w14:paraId="79F97ED0">
      <w:pPr>
        <w:jc w:val="center"/>
      </w:pPr>
      <w:r>
        <w:rPr>
          <w:b/>
          <w:sz w:val="44"/>
        </w:rPr>
        <w:t>K R MANGALAM UNIVERSITY</w:t>
      </w:r>
    </w:p>
    <w:p w14:paraId="74248863">
      <w:pPr>
        <w:jc w:val="center"/>
      </w:pPr>
      <w:r>
        <w:rPr>
          <w:b w:val="0"/>
          <w:sz w:val="28"/>
        </w:rPr>
        <w:t>B.Tech – Artificial Intelligence &amp; Machine Learning</w:t>
      </w:r>
    </w:p>
    <w:p w14:paraId="5FE819C6">
      <w:pPr>
        <w:ind w:left="2310" w:hanging="2310" w:hangingChars="1050"/>
      </w:pPr>
      <w:r>
        <w:br w:type="textWrapping"/>
      </w:r>
      <w:r>
        <w:rPr>
          <w:b/>
          <w:sz w:val="52"/>
        </w:rPr>
        <w:t>SMART UTILITY TOOLKIT</w:t>
      </w:r>
    </w:p>
    <w:p w14:paraId="542133CA">
      <w:pPr>
        <w:jc w:val="center"/>
      </w:pPr>
      <w:r>
        <w:rPr>
          <w:b/>
          <w:sz w:val="32"/>
        </w:rPr>
        <w:t>LAB ASSIGNMENT REPORT</w:t>
      </w:r>
    </w:p>
    <w:p w14:paraId="2D28941F">
      <w:pPr>
        <w:rPr>
          <w:rFonts w:hint="default"/>
        </w:rPr>
      </w:pPr>
      <w:r>
        <w:rPr>
          <w:rFonts w:hint="default"/>
        </w:rPr>
        <w:t>Submitted By: Aryan Porwal</w:t>
      </w:r>
    </w:p>
    <w:p w14:paraId="7F5565E1">
      <w:pPr>
        <w:rPr>
          <w:rFonts w:hint="default"/>
          <w:lang w:val="en-US"/>
        </w:rPr>
      </w:pPr>
      <w:r>
        <w:rPr>
          <w:rFonts w:hint="default"/>
          <w:lang w:val="en-US"/>
        </w:rPr>
        <w:t>Roll no. = 2501730261</w:t>
      </w:r>
      <w:bookmarkStart w:id="0" w:name="_GoBack"/>
      <w:bookmarkEnd w:id="0"/>
    </w:p>
    <w:p w14:paraId="255E5298">
      <w:pPr>
        <w:rPr>
          <w:rFonts w:hint="default"/>
        </w:rPr>
      </w:pPr>
      <w:r>
        <w:rPr>
          <w:rFonts w:hint="default"/>
        </w:rPr>
        <w:t>Course: Web Dev III (Node.js &amp; Express Backend)</w:t>
      </w:r>
    </w:p>
    <w:p w14:paraId="200CCEF1">
      <w:pPr>
        <w:rPr>
          <w:rFonts w:hint="default"/>
        </w:rPr>
      </w:pPr>
      <w:r>
        <w:rPr>
          <w:rFonts w:hint="default"/>
        </w:rPr>
        <w:t>Assignment: Lab Assignment 1</w:t>
      </w:r>
    </w:p>
    <w:p w14:paraId="406ECC98">
      <w:pPr>
        <w:rPr>
          <w:rFonts w:hint="default"/>
        </w:rPr>
      </w:pPr>
      <w:r>
        <w:rPr>
          <w:rFonts w:hint="default"/>
        </w:rPr>
        <w:t>Unit: Unit 1</w:t>
      </w:r>
    </w:p>
    <w:p w14:paraId="4CAF5A38">
      <w:pPr>
        <w:rPr>
          <w:rFonts w:hint="default"/>
        </w:rPr>
      </w:pPr>
    </w:p>
    <w:p w14:paraId="1EA5C9D8">
      <w:pPr>
        <w:rPr>
          <w:rFonts w:hint="default"/>
        </w:rPr>
      </w:pPr>
    </w:p>
    <w:p w14:paraId="793C2EB0">
      <w:r>
        <w:t>Table of Contents</w:t>
      </w:r>
    </w:p>
    <w:p w14:paraId="17D0AF6D">
      <w:r>
        <w:t>1. Introduction</w:t>
      </w:r>
    </w:p>
    <w:p w14:paraId="3228C4B5">
      <w:r>
        <w:t>2. Objectives</w:t>
      </w:r>
    </w:p>
    <w:p w14:paraId="51FFDE5C">
      <w:r>
        <w:t>3. Technologies Used</w:t>
      </w:r>
    </w:p>
    <w:p w14:paraId="2B8CD35C">
      <w:r>
        <w:t>4. Project Structure</w:t>
      </w:r>
    </w:p>
    <w:p w14:paraId="68AB9EAC">
      <w:r>
        <w:t>5. Implementation and Output</w:t>
      </w:r>
    </w:p>
    <w:p w14:paraId="50875347">
      <w:r>
        <w:t xml:space="preserve">   5.1 CLI-Based Calculator</w:t>
      </w:r>
    </w:p>
    <w:p w14:paraId="3497ADB2">
      <w:r>
        <w:t xml:space="preserve">   5.2 Custom Module</w:t>
      </w:r>
    </w:p>
    <w:p w14:paraId="6620FAB9">
      <w:r>
        <w:t xml:space="preserve">   5.3 HTTP Server</w:t>
      </w:r>
    </w:p>
    <w:p w14:paraId="536DFA2B">
      <w:r>
        <w:t xml:space="preserve">   5.4 File Manager</w:t>
      </w:r>
    </w:p>
    <w:p w14:paraId="1DD34E73">
      <w:r>
        <w:t xml:space="preserve">   5.5 Random Dice Generator</w:t>
      </w:r>
    </w:p>
    <w:p w14:paraId="33B3BD19">
      <w:r>
        <w:t>6. Conclusion</w:t>
      </w:r>
    </w:p>
    <w:p w14:paraId="3FBD14C7">
      <w:r>
        <w:br w:type="page"/>
      </w:r>
    </w:p>
    <w:p w14:paraId="71A50FF6">
      <w:pPr>
        <w:pStyle w:val="2"/>
      </w:pPr>
      <w:r>
        <w:t>1. Introduction</w:t>
      </w:r>
    </w:p>
    <w:p w14:paraId="4754EAA5">
      <w:r>
        <w:t>Smart Utility Toolkit is a Node.js practical project developed using built-in Node.js modules. The project demonstrates command-line programming, custom modules, HTTP server development, file operations, and random number generation.</w:t>
      </w:r>
    </w:p>
    <w:p w14:paraId="5747D222">
      <w:pPr>
        <w:pStyle w:val="2"/>
      </w:pPr>
      <w:r>
        <w:t>2. Objectives</w:t>
      </w:r>
    </w:p>
    <w:p w14:paraId="1CC7A4F3">
      <w:pPr>
        <w:pStyle w:val="23"/>
      </w:pPr>
      <w:r>
        <w:t>Use process.argv to accept command-line input.</w:t>
      </w:r>
    </w:p>
    <w:p w14:paraId="4962F77E">
      <w:pPr>
        <w:pStyle w:val="23"/>
      </w:pPr>
      <w:r>
        <w:t>Create and reuse a custom module.</w:t>
      </w:r>
    </w:p>
    <w:p w14:paraId="406D9D41">
      <w:pPr>
        <w:pStyle w:val="23"/>
      </w:pPr>
      <w:r>
        <w:t>Build a basic HTTP server with multiple routes.</w:t>
      </w:r>
    </w:p>
    <w:p w14:paraId="5263313C">
      <w:pPr>
        <w:pStyle w:val="23"/>
      </w:pPr>
      <w:r>
        <w:t>Perform create, read, update, and delete operations on files.</w:t>
      </w:r>
    </w:p>
    <w:p w14:paraId="404BAE8D">
      <w:pPr>
        <w:pStyle w:val="23"/>
      </w:pPr>
      <w:r>
        <w:t>Generate random dice values using the crypto module.</w:t>
      </w:r>
    </w:p>
    <w:p w14:paraId="7A1A856E">
      <w:pPr>
        <w:pStyle w:val="2"/>
      </w:pPr>
      <w:r>
        <w:t>3. Technologies Used</w:t>
      </w:r>
    </w:p>
    <w:p w14:paraId="3FFDB267">
      <w:pPr>
        <w:pStyle w:val="23"/>
      </w:pPr>
      <w:r>
        <w:t>Node.js</w:t>
      </w:r>
    </w:p>
    <w:p w14:paraId="599BBAAD">
      <w:pPr>
        <w:pStyle w:val="23"/>
      </w:pPr>
      <w:r>
        <w:t>JavaScript (ES6)</w:t>
      </w:r>
    </w:p>
    <w:p w14:paraId="311703B7">
      <w:pPr>
        <w:pStyle w:val="23"/>
      </w:pPr>
      <w:r>
        <w:t>Terminal / Command Prompt</w:t>
      </w:r>
    </w:p>
    <w:p w14:paraId="7A02E623">
      <w:pPr>
        <w:pStyle w:val="23"/>
      </w:pPr>
      <w:r>
        <w:t>Node.js Core Modules: process, http, fs, crypto</w:t>
      </w:r>
    </w:p>
    <w:p w14:paraId="6D12057E">
      <w:pPr>
        <w:pStyle w:val="2"/>
      </w:pPr>
      <w:r>
        <w:t>4. Project Structure</w:t>
      </w:r>
    </w:p>
    <w:p w14:paraId="1E196343">
      <w:r>
        <w:t>Insert a screenshot showing your complete project folder and files.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254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3FA7283">
            <w:pPr>
              <w:spacing w:before="800" w:after="800"/>
              <w:jc w:val="both"/>
            </w:pPr>
          </w:p>
        </w:tc>
      </w:tr>
    </w:tbl>
    <w:p w14:paraId="726EF5E4">
      <w:r>
        <w:drawing>
          <wp:inline distT="0" distB="0" distL="114300" distR="114300">
            <wp:extent cx="2682240" cy="266763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C32D">
      <w:pPr>
        <w:pStyle w:val="2"/>
      </w:pPr>
      <w:r>
        <w:t>5. Implementation and Output</w:t>
      </w:r>
    </w:p>
    <w:p w14:paraId="05A7D9D9">
      <w:pPr>
        <w:pStyle w:val="2"/>
      </w:pPr>
      <w:r>
        <w:t>5.1 CLI-Based Calculator</w:t>
      </w:r>
    </w:p>
    <w:p w14:paraId="07D355AA">
      <w:r>
        <w:t>The calculator uses process.argv to receive the operation and numbers from the terminal and then displays the calculated result.</w:t>
      </w:r>
    </w:p>
    <w:p w14:paraId="40D42234">
      <w:pPr>
        <w:pStyle w:val="3"/>
      </w:pPr>
      <w:r>
        <w:t>5.1.1. Addition</w:t>
      </w:r>
    </w:p>
    <w:p w14:paraId="5A031E85">
      <w:r>
        <w:t>Command: node calculator.js add 10 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2D27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F94853B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814060" cy="1150620"/>
                  <wp:effectExtent l="0" t="0" r="7620" b="7620"/>
                  <wp:docPr id="2" name="Picture 2" descr="Screenshot 2026-09-07 223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6-09-07 2231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06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4DE01">
      <w:pPr>
        <w:jc w:val="center"/>
      </w:pPr>
      <w:r>
        <w:rPr>
          <w:i/>
        </w:rPr>
        <w:t>Figure 5.1.1: Addition</w:t>
      </w:r>
    </w:p>
    <w:p w14:paraId="4F96B95A">
      <w:pPr>
        <w:pStyle w:val="3"/>
      </w:pPr>
      <w:r>
        <w:t>5.1.2. Subtraction</w:t>
      </w:r>
    </w:p>
    <w:p w14:paraId="1E43312F">
      <w:r>
        <w:t>Command: node calculator.js sub 10 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E174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017FE93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91200" cy="1318260"/>
                  <wp:effectExtent l="0" t="0" r="0" b="7620"/>
                  <wp:docPr id="3" name="Picture 3" descr="Screenshot 2026-09-07 223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6-09-07 2234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552C0">
      <w:pPr>
        <w:jc w:val="center"/>
      </w:pPr>
      <w:r>
        <w:rPr>
          <w:i/>
        </w:rPr>
        <w:t>Figure 5.1.2: Subtraction</w:t>
      </w:r>
    </w:p>
    <w:p w14:paraId="2B32F9AE">
      <w:pPr>
        <w:pStyle w:val="3"/>
      </w:pPr>
      <w:r>
        <w:t>5.1.3. Multiplication</w:t>
      </w:r>
    </w:p>
    <w:p w14:paraId="6D6E3D00">
      <w:r>
        <w:t>Command: node calculator.js mul 10 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24F1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FB97D1B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91200" cy="1165860"/>
                  <wp:effectExtent l="0" t="0" r="0" b="7620"/>
                  <wp:docPr id="4" name="Picture 4" descr="Screenshot 2026-09-07 223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9-07 2234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ED881">
      <w:pPr>
        <w:jc w:val="center"/>
      </w:pPr>
      <w:r>
        <w:rPr>
          <w:i/>
        </w:rPr>
        <w:t>Figure 5.1.3: Multiplication</w:t>
      </w:r>
    </w:p>
    <w:p w14:paraId="43ECD4EE">
      <w:pPr>
        <w:pStyle w:val="3"/>
      </w:pPr>
      <w:r>
        <w:t>5.1.4. Division</w:t>
      </w:r>
    </w:p>
    <w:p w14:paraId="1B8D48EE">
      <w:r>
        <w:t>Command: node calculator.js div 10 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4755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46D44BB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836920" cy="1043940"/>
                  <wp:effectExtent l="0" t="0" r="0" b="7620"/>
                  <wp:docPr id="5" name="Picture 5" descr="Screenshot 2026-09-07 223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9-07 22350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41FE0">
      <w:pPr>
        <w:jc w:val="center"/>
      </w:pPr>
      <w:r>
        <w:rPr>
          <w:i/>
        </w:rPr>
        <w:t>Figure 5.1.4: Division</w:t>
      </w:r>
    </w:p>
    <w:p w14:paraId="438B9369">
      <w:r>
        <w:t>5.2 Custom Module</w:t>
      </w:r>
    </w:p>
    <w:p w14:paraId="2C08F830">
      <w:r>
        <w:t>This section demonstrates the creation and reuse of a custom Node.js module using module.exports and require().</w:t>
      </w:r>
    </w:p>
    <w:p w14:paraId="300497AB">
      <w:pPr>
        <w:pStyle w:val="3"/>
      </w:pPr>
      <w:r>
        <w:t>5.2.1. Custom Module Output</w:t>
      </w:r>
    </w:p>
    <w:p w14:paraId="5039ADAE">
      <w:r>
        <w:t>Insert a screenshot showing your custom module working successfully.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8D18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228D5D4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151120" cy="2567940"/>
                  <wp:effectExtent l="0" t="0" r="0" b="7620"/>
                  <wp:docPr id="6" name="Picture 6" descr="Screenshot 2026-09-07 223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9-07 2236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32E54">
      <w:pPr>
        <w:jc w:val="center"/>
      </w:pPr>
      <w:r>
        <w:rPr>
          <w:i/>
        </w:rPr>
        <w:t>Figure 5.2.1: Custom Module Output</w:t>
      </w:r>
    </w:p>
    <w:p w14:paraId="22B64289">
      <w:pPr>
        <w:pStyle w:val="2"/>
      </w:pPr>
      <w:r>
        <w:t>5.3 HTTP Server</w:t>
      </w:r>
    </w:p>
    <w:p w14:paraId="1DFE9B53">
      <w:r>
        <w:t>The HTTP server is created using the built-in http module and returns different responses for different routes.</w:t>
      </w:r>
    </w:p>
    <w:p w14:paraId="5A34F63B">
      <w:pPr>
        <w:pStyle w:val="3"/>
      </w:pPr>
      <w:r>
        <w:t>5.3.1. Server Running</w:t>
      </w:r>
    </w:p>
    <w:p w14:paraId="1FFBF201">
      <w:r>
        <w:t>Insert terminal screenshot showing the server running.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05D5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03200F4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02580" cy="624840"/>
                  <wp:effectExtent l="0" t="0" r="7620" b="0"/>
                  <wp:docPr id="7" name="Picture 7" descr="Screenshot 2026-09-07 223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6-09-07 22394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EA350">
      <w:pPr>
        <w:jc w:val="center"/>
      </w:pPr>
      <w:r>
        <w:rPr>
          <w:i/>
        </w:rPr>
        <w:t>Figure 5.3.1: Server Running</w:t>
      </w:r>
    </w:p>
    <w:p w14:paraId="6B94B1D9">
      <w:pPr>
        <w:pStyle w:val="3"/>
      </w:pPr>
      <w:r>
        <w:t>5.3.2. Home Route (/)</w:t>
      </w:r>
    </w:p>
    <w:p w14:paraId="530F5D3F">
      <w:r>
        <w:t>Insert browser or Postman screenshot.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0FE5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AD0CBFC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170930" cy="1570990"/>
                  <wp:effectExtent l="0" t="0" r="1270" b="13970"/>
                  <wp:docPr id="16" name="Picture 16" descr="Screenshot 2026-09-07 23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Screenshot 2026-09-07 2310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930" cy="15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C5ED">
      <w:pPr>
        <w:jc w:val="center"/>
      </w:pPr>
      <w:r>
        <w:rPr>
          <w:i/>
        </w:rPr>
        <w:t>Figure 5.3.2: Home Route (/)</w:t>
      </w:r>
    </w:p>
    <w:p w14:paraId="1C520329">
      <w:pPr>
        <w:pStyle w:val="3"/>
      </w:pPr>
      <w:r>
        <w:t>5.3.3. About Route (/about)</w:t>
      </w:r>
    </w:p>
    <w:p w14:paraId="6AEC4742">
      <w:r>
        <w:t>Insert browser or Postman screenshot.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9C27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68A44B3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169025" cy="1706245"/>
                  <wp:effectExtent l="0" t="0" r="3175" b="635"/>
                  <wp:docPr id="15" name="Picture 15" descr="Screenshot 2026-09-07 23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6-09-07 23105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02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08205">
      <w:pPr>
        <w:jc w:val="center"/>
      </w:pPr>
      <w:r>
        <w:rPr>
          <w:i/>
        </w:rPr>
        <w:t>Figure 5.3.3: About Route (/about)</w:t>
      </w:r>
    </w:p>
    <w:p w14:paraId="29B68EE9">
      <w:pPr>
        <w:pStyle w:val="3"/>
      </w:pPr>
      <w:r>
        <w:t>5.3.4. Contact Route (/contact)</w:t>
      </w:r>
    </w:p>
    <w:p w14:paraId="4313DC93">
      <w:r>
        <w:t>Insert browser or Postman screenshot.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7FDD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180756E">
            <w:pPr>
              <w:spacing w:before="900" w:after="900"/>
              <w:jc w:val="center"/>
            </w:pPr>
            <w:r>
              <w:drawing>
                <wp:inline distT="0" distB="0" distL="114300" distR="114300">
                  <wp:extent cx="4251960" cy="2522220"/>
                  <wp:effectExtent l="0" t="0" r="0" b="7620"/>
                  <wp:docPr id="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19BA3">
      <w:pPr>
        <w:jc w:val="center"/>
      </w:pPr>
      <w:r>
        <w:rPr>
          <w:i/>
        </w:rPr>
        <w:t>Figure 5.3.4: Contact Route (/contact)</w:t>
      </w:r>
    </w:p>
    <w:p w14:paraId="40D706FB">
      <w:pPr>
        <w:pStyle w:val="3"/>
      </w:pPr>
      <w:r>
        <w:t>5.3.5. Invalid Route – 404</w:t>
      </w:r>
    </w:p>
    <w:p w14:paraId="5BF84F48">
      <w:r>
        <w:t>Insert screenshot showing the 404 response.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D379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87CAF6D">
            <w:pPr>
              <w:spacing w:before="900" w:after="900"/>
              <w:jc w:val="center"/>
            </w:pPr>
            <w:r>
              <w:drawing>
                <wp:inline distT="0" distB="0" distL="114300" distR="114300">
                  <wp:extent cx="4351020" cy="2453640"/>
                  <wp:effectExtent l="0" t="0" r="7620" b="0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020" cy="245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89BB3">
      <w:pPr>
        <w:jc w:val="center"/>
      </w:pPr>
      <w:r>
        <w:rPr>
          <w:i/>
        </w:rPr>
        <w:t>Figure 5.3.5: Invalid Route – 404</w:t>
      </w:r>
    </w:p>
    <w:p w14:paraId="1E5635BB">
      <w:r>
        <w:br w:type="page"/>
      </w:r>
    </w:p>
    <w:p w14:paraId="21F38CE5">
      <w:pPr>
        <w:pStyle w:val="2"/>
      </w:pPr>
      <w:r>
        <w:t>5.4 File Manager using FS Module</w:t>
      </w:r>
    </w:p>
    <w:p w14:paraId="4CDAFAF6">
      <w:r>
        <w:t>The file manager demonstrates CRUD operations using Node.js fs module.</w:t>
      </w:r>
    </w:p>
    <w:p w14:paraId="0D1AEA50">
      <w:pPr>
        <w:pStyle w:val="3"/>
      </w:pPr>
      <w:r>
        <w:t>5.4.1. Create File</w:t>
      </w:r>
    </w:p>
    <w:p w14:paraId="1400BD94">
      <w:r>
        <w:t>Insert terminal screenshot showing successful create file operation.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9ABA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A8DC989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012180" cy="640080"/>
                  <wp:effectExtent l="0" t="0" r="7620" b="0"/>
                  <wp:docPr id="9" name="Picture 9" descr="Screenshot 2026-09-07 223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9-07 22375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54292">
      <w:pPr>
        <w:jc w:val="center"/>
      </w:pPr>
      <w:r>
        <w:rPr>
          <w:i/>
        </w:rPr>
        <w:t>Figure 5.4.1: Create File</w:t>
      </w:r>
    </w:p>
    <w:p w14:paraId="64DB5EEE">
      <w:pPr>
        <w:pStyle w:val="3"/>
      </w:pPr>
      <w:r>
        <w:t>5.4.2. Read File</w:t>
      </w:r>
    </w:p>
    <w:p w14:paraId="1F0DF36D">
      <w:r>
        <w:t>Insert terminal screenshot showing successful read file operation.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72AC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4E73FD0">
            <w:pPr>
              <w:spacing w:before="900" w:after="900"/>
              <w:jc w:val="center"/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118860" cy="2781300"/>
                  <wp:effectExtent l="0" t="0" r="7620" b="7620"/>
                  <wp:docPr id="8" name="Picture 8" descr="Screenshot 2026-09-07 223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6-09-07 2237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63FE0">
      <w:pPr>
        <w:jc w:val="center"/>
      </w:pPr>
      <w:r>
        <w:rPr>
          <w:i/>
        </w:rPr>
        <w:t>Figure 5.4.2: Read File</w:t>
      </w:r>
    </w:p>
    <w:p w14:paraId="15AA46D8">
      <w:pPr>
        <w:pStyle w:val="3"/>
      </w:pPr>
      <w:r>
        <w:t>5.4.3. Update File</w:t>
      </w:r>
    </w:p>
    <w:p w14:paraId="276CD8D2">
      <w:r>
        <w:t>Insert terminal screenshot showing successful update file operation.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EE3F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E8D5A53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60720" cy="403860"/>
                  <wp:effectExtent l="0" t="0" r="0" b="7620"/>
                  <wp:docPr id="10" name="Picture 10" descr="Screenshot 2026-09-07 223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9-07 2238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1A2C6">
      <w:pPr>
        <w:jc w:val="center"/>
      </w:pPr>
      <w:r>
        <w:rPr>
          <w:i/>
        </w:rPr>
        <w:t>Figure 5.4.3: Update File</w:t>
      </w:r>
    </w:p>
    <w:p w14:paraId="71EBF3A3">
      <w:pPr>
        <w:pStyle w:val="3"/>
      </w:pPr>
      <w:r>
        <w:t>5.4.4. Delete File</w:t>
      </w:r>
    </w:p>
    <w:p w14:paraId="3F2F4959">
      <w:r>
        <w:t>Insert terminal screenshot showing successful delete file operation.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11E4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E24C0D3">
            <w:pPr>
              <w:spacing w:before="900" w:after="9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080760" cy="518160"/>
                  <wp:effectExtent l="0" t="0" r="0" b="0"/>
                  <wp:docPr id="11" name="Picture 11" descr="Screenshot 2026-09-07 223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6-09-07 22383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68088">
      <w:pPr>
        <w:jc w:val="center"/>
      </w:pPr>
      <w:r>
        <w:rPr>
          <w:i/>
        </w:rPr>
        <w:t>Figure 5.4.4: Delete File</w:t>
      </w:r>
    </w:p>
    <w:p w14:paraId="26EAA59D">
      <w:pPr>
        <w:pStyle w:val="2"/>
      </w:pPr>
      <w:r>
        <w:t>5.5 Random Dice Generator</w:t>
      </w:r>
    </w:p>
    <w:p w14:paraId="2520FB26">
      <w:r>
        <w:t>The dice generator uses the crypto module to generate random values from 1 to 6.</w:t>
      </w:r>
    </w:p>
    <w:p w14:paraId="3DD92E95">
      <w:pPr>
        <w:pStyle w:val="3"/>
      </w:pPr>
      <w:r>
        <w:t>5.5.1. Dice Generator Output</w:t>
      </w:r>
    </w:p>
    <w:p w14:paraId="079656C2">
      <w:r>
        <w:t>Command: node dice.js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5C02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2348FA1">
            <w:pPr>
              <w:spacing w:before="900" w:after="9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242560" cy="1687830"/>
                  <wp:effectExtent l="0" t="0" r="0" b="3810"/>
                  <wp:docPr id="12" name="Picture 12" descr="Screenshot 2026-09-07 223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6-09-07 2239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9316C">
      <w:pPr>
        <w:jc w:val="center"/>
      </w:pPr>
      <w:r>
        <w:rPr>
          <w:i/>
        </w:rPr>
        <w:t>Figure 5.5.1: Dice Generator Output</w:t>
      </w:r>
    </w:p>
    <w:p w14:paraId="6FA22C1B">
      <w:r>
        <w:t>6. Conclusion</w:t>
      </w:r>
    </w:p>
    <w:p w14:paraId="7FE1141C">
      <w:r>
        <w:t>This assignment provided practical experience with the fundamental concepts of backend development using Node.js. The project demonstrates command-line input handling, reusable modules, HTTP routing, file CRUD operations, and random value generation using Node.js core modules.</w:t>
      </w:r>
    </w:p>
    <w:p w14:paraId="37E2E751">
      <w:pPr>
        <w:pStyle w:val="2"/>
      </w:pPr>
      <w:r>
        <w:t>Screenshot Checklist</w:t>
      </w:r>
    </w:p>
    <w:p w14:paraId="2C1B28BB">
      <w:r>
        <w:t>☐ Project folder structure</w:t>
      </w:r>
    </w:p>
    <w:p w14:paraId="48478287">
      <w:r>
        <w:t>☐ Calculator addition, subtraction, multiplication and division</w:t>
      </w:r>
    </w:p>
    <w:p w14:paraId="398B408E">
      <w:r>
        <w:t>☐ Custom module output</w:t>
      </w:r>
    </w:p>
    <w:p w14:paraId="1C013F97">
      <w:r>
        <w:t>☐ HTTP server running</w:t>
      </w:r>
    </w:p>
    <w:p w14:paraId="082017CD">
      <w:r>
        <w:t>☐ Home, About, Contact and 404 routes</w:t>
      </w:r>
    </w:p>
    <w:p w14:paraId="49729F6A">
      <w:r>
        <w:t>☐ File create, read, update and delete operations</w:t>
      </w:r>
    </w:p>
    <w:p w14:paraId="404DE16C">
      <w:r>
        <w:t>☐ Random dice generator output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4EB1F">
    <w:pPr>
      <w:pStyle w:val="18"/>
      <w:jc w:val="center"/>
    </w:pPr>
    <w:r>
      <w:t xml:space="preserve">Smart Utility Toolkit |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8F1305"/>
    <w:rsid w:val="78C1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621</Words>
  <Characters>3771</Characters>
  <Lines>0</Lines>
  <Paragraphs>0</Paragraphs>
  <TotalTime>1</TotalTime>
  <ScaleCrop>false</ScaleCrop>
  <LinksUpToDate>false</LinksUpToDate>
  <CharactersWithSpaces>4283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aryan</cp:lastModifiedBy>
  <dcterms:modified xsi:type="dcterms:W3CDTF">2026-09-07T17:46:25Z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eyJoZGlkIjoiYjlkOGQ1YTM5YjM4MmMzZGUxMTY2NTgyOWJjZmFmZDEifQ==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36E1D44768CD4532B17E6B2151A61D20_13</vt:lpwstr>
  </property>
</Properties>
</file>